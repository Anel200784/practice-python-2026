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BCB7" w14:textId="77777777" w:rsidR="00525539" w:rsidRDefault="00D31A3A">
      <w:proofErr w:type="spellStart"/>
      <w:r>
        <w:rPr>
          <w:b/>
        </w:rPr>
        <w:t>Практика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тақырыбы</w:t>
      </w:r>
      <w:proofErr w:type="spellEnd"/>
      <w:r>
        <w:rPr>
          <w:b/>
        </w:rPr>
        <w:t xml:space="preserve">: </w:t>
      </w:r>
      <w:r>
        <w:t xml:space="preserve">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GitHub-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жұмыс</w:t>
      </w:r>
      <w:proofErr w:type="spellEnd"/>
    </w:p>
    <w:p w14:paraId="124B8C68" w14:textId="77777777" w:rsidR="00525539" w:rsidRPr="00BA6D4E" w:rsidRDefault="00D31A3A">
      <w:pPr>
        <w:rPr>
          <w:lang w:val="ru-RU"/>
        </w:rPr>
      </w:pPr>
      <w:r>
        <w:rPr>
          <w:b/>
        </w:rPr>
        <w:t>GitHub</w:t>
      </w:r>
      <w:r w:rsidRPr="00BA6D4E">
        <w:rPr>
          <w:b/>
          <w:lang w:val="ru-RU"/>
        </w:rPr>
        <w:t xml:space="preserve"> </w:t>
      </w:r>
      <w:proofErr w:type="spellStart"/>
      <w:r w:rsidRPr="00BA6D4E">
        <w:rPr>
          <w:b/>
          <w:lang w:val="ru-RU"/>
        </w:rPr>
        <w:t>репозиторийі</w:t>
      </w:r>
      <w:proofErr w:type="spellEnd"/>
      <w:r w:rsidRPr="00BA6D4E">
        <w:rPr>
          <w:b/>
          <w:lang w:val="ru-RU"/>
        </w:rPr>
        <w:t xml:space="preserve">: </w:t>
      </w:r>
      <w:r>
        <w:t>https</w:t>
      </w:r>
      <w:r w:rsidRPr="00BA6D4E">
        <w:rPr>
          <w:lang w:val="ru-RU"/>
        </w:rPr>
        <w:t>://</w:t>
      </w:r>
      <w:proofErr w:type="spellStart"/>
      <w:r>
        <w:t>github</w:t>
      </w:r>
      <w:proofErr w:type="spellEnd"/>
      <w:r w:rsidRPr="00BA6D4E">
        <w:rPr>
          <w:lang w:val="ru-RU"/>
        </w:rPr>
        <w:t>.</w:t>
      </w:r>
      <w:r>
        <w:t>com</w:t>
      </w:r>
      <w:r w:rsidRPr="00BA6D4E">
        <w:rPr>
          <w:lang w:val="ru-RU"/>
        </w:rPr>
        <w:t>/</w:t>
      </w:r>
      <w:r>
        <w:t>Anel</w:t>
      </w:r>
      <w:r w:rsidRPr="00BA6D4E">
        <w:rPr>
          <w:lang w:val="ru-RU"/>
        </w:rPr>
        <w:t>200784/</w:t>
      </w:r>
      <w:r>
        <w:t>practice</w:t>
      </w:r>
      <w:r w:rsidRPr="00BA6D4E">
        <w:rPr>
          <w:lang w:val="ru-RU"/>
        </w:rPr>
        <w:t>-</w:t>
      </w:r>
      <w:r>
        <w:t>python</w:t>
      </w:r>
      <w:r w:rsidRPr="00BA6D4E">
        <w:rPr>
          <w:lang w:val="ru-RU"/>
        </w:rPr>
        <w:t>-2026/</w:t>
      </w:r>
      <w:r>
        <w:t>upload</w:t>
      </w:r>
    </w:p>
    <w:p w14:paraId="77561B23" w14:textId="77777777" w:rsidR="00525539" w:rsidRPr="00BA6D4E" w:rsidRDefault="00D31A3A">
      <w:pPr>
        <w:pStyle w:val="1"/>
        <w:rPr>
          <w:color w:val="auto"/>
          <w:lang w:val="ru-RU"/>
        </w:rPr>
      </w:pPr>
      <w:proofErr w:type="spellStart"/>
      <w:r w:rsidRPr="00BA6D4E">
        <w:rPr>
          <w:color w:val="auto"/>
          <w:lang w:val="ru-RU"/>
        </w:rPr>
        <w:t>Кіріспе</w:t>
      </w:r>
      <w:proofErr w:type="spellEnd"/>
    </w:p>
    <w:p w14:paraId="3D5C181C" w14:textId="77777777" w:rsidR="00525539" w:rsidRPr="00BA6D4E" w:rsidRDefault="00D31A3A">
      <w:pPr>
        <w:rPr>
          <w:lang w:val="ru-RU"/>
        </w:rPr>
      </w:pPr>
      <w:r w:rsidRPr="00BA6D4E">
        <w:rPr>
          <w:lang w:val="ru-RU"/>
        </w:rPr>
        <w:br/>
      </w:r>
      <w:proofErr w:type="spellStart"/>
      <w:r w:rsidRPr="00BA6D4E">
        <w:rPr>
          <w:lang w:val="ru-RU"/>
        </w:rPr>
        <w:t>Бұл</w:t>
      </w:r>
      <w:proofErr w:type="spellEnd"/>
      <w:r w:rsidRPr="00BA6D4E">
        <w:rPr>
          <w:lang w:val="ru-RU"/>
        </w:rPr>
        <w:t xml:space="preserve"> практика </w:t>
      </w:r>
      <w:proofErr w:type="spellStart"/>
      <w:r w:rsidRPr="00BA6D4E">
        <w:rPr>
          <w:lang w:val="ru-RU"/>
        </w:rPr>
        <w:t>барысында</w:t>
      </w:r>
      <w:proofErr w:type="spellEnd"/>
      <w:r w:rsidRPr="00BA6D4E">
        <w:rPr>
          <w:lang w:val="ru-RU"/>
        </w:rPr>
        <w:t xml:space="preserve"> </w:t>
      </w:r>
      <w:r>
        <w:t>Python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бағдарламалау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тілін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қолдануға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арналған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ортасы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орнатылып</w:t>
      </w:r>
      <w:proofErr w:type="spellEnd"/>
      <w:r w:rsidRPr="00BA6D4E">
        <w:rPr>
          <w:lang w:val="ru-RU"/>
        </w:rPr>
        <w:t xml:space="preserve">, </w:t>
      </w:r>
      <w:r w:rsidRPr="00BA6D4E">
        <w:rPr>
          <w:lang w:val="ru-RU"/>
        </w:rPr>
        <w:br/>
      </w: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платформасымен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дағдылары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меңгерілді</w:t>
      </w:r>
      <w:proofErr w:type="spellEnd"/>
      <w:r w:rsidRPr="00BA6D4E">
        <w:rPr>
          <w:lang w:val="ru-RU"/>
        </w:rPr>
        <w:t xml:space="preserve">. </w:t>
      </w:r>
      <w:proofErr w:type="spellStart"/>
      <w:r w:rsidRPr="00BA6D4E">
        <w:rPr>
          <w:lang w:val="ru-RU"/>
        </w:rPr>
        <w:t>Практиканың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негізгі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мақсаты</w:t>
      </w:r>
      <w:proofErr w:type="spellEnd"/>
      <w:r w:rsidRPr="00BA6D4E">
        <w:rPr>
          <w:lang w:val="ru-RU"/>
        </w:rPr>
        <w:t xml:space="preserve"> – </w:t>
      </w:r>
      <w:r w:rsidRPr="00BA6D4E">
        <w:rPr>
          <w:lang w:val="ru-RU"/>
        </w:rPr>
        <w:br/>
      </w:r>
      <w:proofErr w:type="spellStart"/>
      <w:r w:rsidRPr="00BA6D4E">
        <w:rPr>
          <w:lang w:val="ru-RU"/>
        </w:rPr>
        <w:t>бағдарламалау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ортасын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дайындау</w:t>
      </w:r>
      <w:proofErr w:type="spellEnd"/>
      <w:r w:rsidRPr="00BA6D4E">
        <w:rPr>
          <w:lang w:val="ru-RU"/>
        </w:rPr>
        <w:t xml:space="preserve">, </w:t>
      </w:r>
      <w:proofErr w:type="spellStart"/>
      <w:r w:rsidRPr="00BA6D4E">
        <w:rPr>
          <w:lang w:val="ru-RU"/>
        </w:rPr>
        <w:t>жоба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құрылымын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ұйымдастыру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репозиторийімен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болды</w:t>
      </w:r>
      <w:proofErr w:type="spellEnd"/>
      <w:r w:rsidRPr="00BA6D4E">
        <w:rPr>
          <w:lang w:val="ru-RU"/>
        </w:rPr>
        <w:t>.</w:t>
      </w:r>
      <w:r w:rsidRPr="00BA6D4E">
        <w:rPr>
          <w:lang w:val="ru-RU"/>
        </w:rPr>
        <w:br/>
      </w:r>
    </w:p>
    <w:p w14:paraId="1115B088" w14:textId="77777777" w:rsidR="00525539" w:rsidRPr="00BA6D4E" w:rsidRDefault="00D31A3A">
      <w:pPr>
        <w:pStyle w:val="1"/>
        <w:rPr>
          <w:color w:val="auto"/>
        </w:rPr>
      </w:pPr>
      <w:proofErr w:type="spellStart"/>
      <w:r w:rsidRPr="00BA6D4E">
        <w:rPr>
          <w:color w:val="auto"/>
        </w:rPr>
        <w:t>Практика</w:t>
      </w:r>
      <w:proofErr w:type="spellEnd"/>
      <w:r w:rsidRPr="00BA6D4E">
        <w:rPr>
          <w:color w:val="auto"/>
        </w:rPr>
        <w:t xml:space="preserve"> </w:t>
      </w:r>
      <w:proofErr w:type="spellStart"/>
      <w:r w:rsidRPr="00BA6D4E">
        <w:rPr>
          <w:color w:val="auto"/>
        </w:rPr>
        <w:t>барысында</w:t>
      </w:r>
      <w:proofErr w:type="spellEnd"/>
      <w:r w:rsidRPr="00BA6D4E">
        <w:rPr>
          <w:color w:val="auto"/>
        </w:rPr>
        <w:t xml:space="preserve"> </w:t>
      </w:r>
      <w:proofErr w:type="spellStart"/>
      <w:r w:rsidRPr="00BA6D4E">
        <w:rPr>
          <w:color w:val="auto"/>
        </w:rPr>
        <w:t>орындалған</w:t>
      </w:r>
      <w:proofErr w:type="spellEnd"/>
      <w:r w:rsidRPr="00BA6D4E">
        <w:rPr>
          <w:color w:val="auto"/>
        </w:rPr>
        <w:t xml:space="preserve"> </w:t>
      </w:r>
      <w:proofErr w:type="spellStart"/>
      <w:r w:rsidRPr="00BA6D4E">
        <w:rPr>
          <w:color w:val="auto"/>
        </w:rPr>
        <w:t>жұмыстар</w:t>
      </w:r>
      <w:proofErr w:type="spellEnd"/>
    </w:p>
    <w:p w14:paraId="08221A64" w14:textId="77777777" w:rsidR="00525539" w:rsidRPr="00BA6D4E" w:rsidRDefault="00D31A3A">
      <w:pPr>
        <w:pStyle w:val="a0"/>
        <w:rPr>
          <w:lang w:val="ru-RU"/>
        </w:rPr>
      </w:pPr>
      <w:r w:rsidRPr="00BA6D4E">
        <w:rPr>
          <w:lang w:val="ru-RU"/>
        </w:rPr>
        <w:t xml:space="preserve">Практика </w:t>
      </w:r>
      <w:proofErr w:type="spellStart"/>
      <w:r w:rsidRPr="00BA6D4E">
        <w:rPr>
          <w:lang w:val="ru-RU"/>
        </w:rPr>
        <w:t>бағдарламасымен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күнтізбелік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жоспармен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таныстым</w:t>
      </w:r>
      <w:proofErr w:type="spellEnd"/>
      <w:r w:rsidRPr="00BA6D4E">
        <w:rPr>
          <w:lang w:val="ru-RU"/>
        </w:rPr>
        <w:t>.</w:t>
      </w:r>
    </w:p>
    <w:p w14:paraId="1F5B1EA9" w14:textId="77777777" w:rsidR="00525539" w:rsidRPr="00BA6D4E" w:rsidRDefault="00D31A3A">
      <w:pPr>
        <w:pStyle w:val="a0"/>
        <w:rPr>
          <w:lang w:val="ru-RU"/>
        </w:rPr>
      </w:pPr>
      <w:proofErr w:type="spellStart"/>
      <w:r w:rsidRPr="00BA6D4E">
        <w:rPr>
          <w:lang w:val="ru-RU"/>
        </w:rPr>
        <w:t>Компьютермен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істеу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кезіндегі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қауіпсіздік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ережелерін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қарастырдым</w:t>
      </w:r>
      <w:proofErr w:type="spellEnd"/>
      <w:r w:rsidRPr="00BA6D4E">
        <w:rPr>
          <w:lang w:val="ru-RU"/>
        </w:rPr>
        <w:t>.</w:t>
      </w:r>
    </w:p>
    <w:p w14:paraId="05B3F2F1" w14:textId="77777777" w:rsidR="00525539" w:rsidRDefault="00D31A3A">
      <w:pPr>
        <w:pStyle w:val="a0"/>
      </w:pPr>
      <w:r>
        <w:t xml:space="preserve">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орнаттым</w:t>
      </w:r>
      <w:proofErr w:type="spellEnd"/>
      <w:r>
        <w:t>.</w:t>
      </w:r>
    </w:p>
    <w:p w14:paraId="637BCE35" w14:textId="77777777" w:rsidR="00525539" w:rsidRDefault="00D31A3A">
      <w:pPr>
        <w:pStyle w:val="a0"/>
      </w:pPr>
      <w:r>
        <w:t xml:space="preserve"> PyCharm </w:t>
      </w:r>
      <w:proofErr w:type="spellStart"/>
      <w:r>
        <w:t>редакторын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қостым</w:t>
      </w:r>
      <w:proofErr w:type="spellEnd"/>
      <w:r>
        <w:t>.</w:t>
      </w:r>
    </w:p>
    <w:p w14:paraId="1FA2AC1C" w14:textId="77777777" w:rsidR="00525539" w:rsidRDefault="00D31A3A">
      <w:pPr>
        <w:pStyle w:val="a0"/>
      </w:pPr>
      <w:r>
        <w:t xml:space="preserve">Python </w:t>
      </w:r>
      <w:proofErr w:type="spellStart"/>
      <w:r>
        <w:t>интерпретаторының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тексердім</w:t>
      </w:r>
      <w:proofErr w:type="spellEnd"/>
      <w:r>
        <w:t>.</w:t>
      </w:r>
    </w:p>
    <w:p w14:paraId="3EB17461" w14:textId="77777777" w:rsidR="00525539" w:rsidRPr="00BA6D4E" w:rsidRDefault="00D31A3A">
      <w:pPr>
        <w:pStyle w:val="a0"/>
        <w:rPr>
          <w:lang w:val="ru-RU"/>
        </w:rPr>
      </w:pPr>
      <w:proofErr w:type="spellStart"/>
      <w:r w:rsidRPr="00BA6D4E">
        <w:rPr>
          <w:lang w:val="ru-RU"/>
        </w:rPr>
        <w:t>Практикаға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арналған</w:t>
      </w:r>
      <w:proofErr w:type="spellEnd"/>
      <w:r w:rsidRPr="00BA6D4E">
        <w:rPr>
          <w:lang w:val="ru-RU"/>
        </w:rPr>
        <w:t xml:space="preserve"> папка </w:t>
      </w:r>
      <w:proofErr w:type="spellStart"/>
      <w:r w:rsidRPr="00BA6D4E">
        <w:rPr>
          <w:lang w:val="ru-RU"/>
        </w:rPr>
        <w:t>құрылымын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жасадым</w:t>
      </w:r>
      <w:proofErr w:type="spellEnd"/>
      <w:r w:rsidRPr="00BA6D4E">
        <w:rPr>
          <w:lang w:val="ru-RU"/>
        </w:rPr>
        <w:t>.</w:t>
      </w:r>
    </w:p>
    <w:p w14:paraId="38CA8EA5" w14:textId="77777777" w:rsidR="00525539" w:rsidRPr="00BA6D4E" w:rsidRDefault="00D31A3A">
      <w:pPr>
        <w:pStyle w:val="a0"/>
        <w:rPr>
          <w:lang w:val="ru-RU"/>
        </w:rPr>
      </w:pP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платформасында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аккаунтпен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жасадым</w:t>
      </w:r>
      <w:proofErr w:type="spellEnd"/>
      <w:r w:rsidRPr="00BA6D4E">
        <w:rPr>
          <w:lang w:val="ru-RU"/>
        </w:rPr>
        <w:t>.</w:t>
      </w:r>
    </w:p>
    <w:p w14:paraId="4DCF2EE0" w14:textId="77777777" w:rsidR="00525539" w:rsidRPr="00BA6D4E" w:rsidRDefault="00D31A3A">
      <w:pPr>
        <w:pStyle w:val="a0"/>
        <w:rPr>
          <w:lang w:val="ru-RU"/>
        </w:rPr>
      </w:pPr>
      <w:r w:rsidRPr="00BA6D4E">
        <w:rPr>
          <w:lang w:val="ru-RU"/>
        </w:rPr>
        <w:t>“</w:t>
      </w:r>
      <w:r>
        <w:t>practice</w:t>
      </w:r>
      <w:r w:rsidRPr="00BA6D4E">
        <w:rPr>
          <w:lang w:val="ru-RU"/>
        </w:rPr>
        <w:t>-</w:t>
      </w:r>
      <w:r>
        <w:t>python</w:t>
      </w:r>
      <w:r w:rsidRPr="00BA6D4E">
        <w:rPr>
          <w:lang w:val="ru-RU"/>
        </w:rPr>
        <w:t xml:space="preserve">-2026” </w:t>
      </w:r>
      <w:proofErr w:type="spellStart"/>
      <w:r w:rsidRPr="00BA6D4E">
        <w:rPr>
          <w:lang w:val="ru-RU"/>
        </w:rPr>
        <w:t>атты</w:t>
      </w:r>
      <w:proofErr w:type="spellEnd"/>
      <w:r w:rsidRPr="00BA6D4E">
        <w:rPr>
          <w:lang w:val="ru-RU"/>
        </w:rPr>
        <w:t xml:space="preserve"> репозиторий </w:t>
      </w:r>
      <w:proofErr w:type="spellStart"/>
      <w:r w:rsidRPr="00BA6D4E">
        <w:rPr>
          <w:lang w:val="ru-RU"/>
        </w:rPr>
        <w:t>құрдым</w:t>
      </w:r>
      <w:proofErr w:type="spellEnd"/>
      <w:r w:rsidRPr="00BA6D4E">
        <w:rPr>
          <w:lang w:val="ru-RU"/>
        </w:rPr>
        <w:t>.</w:t>
      </w:r>
    </w:p>
    <w:p w14:paraId="20462689" w14:textId="77777777" w:rsidR="00525539" w:rsidRPr="00BA6D4E" w:rsidRDefault="00D31A3A">
      <w:pPr>
        <w:pStyle w:val="a0"/>
        <w:rPr>
          <w:lang w:val="ru-RU"/>
        </w:rPr>
      </w:pPr>
      <w:proofErr w:type="spellStart"/>
      <w:r w:rsidRPr="00BA6D4E">
        <w:rPr>
          <w:lang w:val="ru-RU"/>
        </w:rPr>
        <w:t>Репозиторийге</w:t>
      </w:r>
      <w:proofErr w:type="spellEnd"/>
      <w:r w:rsidRPr="00BA6D4E">
        <w:rPr>
          <w:lang w:val="ru-RU"/>
        </w:rPr>
        <w:t xml:space="preserve"> </w:t>
      </w:r>
      <w:r>
        <w:t>d</w:t>
      </w:r>
      <w:r w:rsidRPr="00BA6D4E">
        <w:rPr>
          <w:lang w:val="ru-RU"/>
        </w:rPr>
        <w:t>1</w:t>
      </w:r>
      <w:r w:rsidRPr="00BA6D4E">
        <w:rPr>
          <w:lang w:val="ru-RU"/>
        </w:rPr>
        <w:t>.</w:t>
      </w:r>
      <w:proofErr w:type="spellStart"/>
      <w:r>
        <w:t>py</w:t>
      </w:r>
      <w:proofErr w:type="spellEnd"/>
      <w:r w:rsidRPr="00BA6D4E">
        <w:rPr>
          <w:lang w:val="ru-RU"/>
        </w:rPr>
        <w:t xml:space="preserve">, </w:t>
      </w:r>
      <w:r>
        <w:t>practice</w:t>
      </w:r>
      <w:r w:rsidRPr="00BA6D4E">
        <w:rPr>
          <w:lang w:val="ru-RU"/>
        </w:rPr>
        <w:t>_</w:t>
      </w:r>
      <w:r>
        <w:t>notes</w:t>
      </w:r>
      <w:r w:rsidRPr="00BA6D4E">
        <w:rPr>
          <w:lang w:val="ru-RU"/>
        </w:rPr>
        <w:t>.</w:t>
      </w:r>
      <w:r>
        <w:t>docx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r>
        <w:t>screenshot</w:t>
      </w:r>
      <w:r w:rsidRPr="00BA6D4E">
        <w:rPr>
          <w:lang w:val="ru-RU"/>
        </w:rPr>
        <w:t>.</w:t>
      </w:r>
      <w:proofErr w:type="spellStart"/>
      <w:r>
        <w:t>png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файлдарын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жүктедім</w:t>
      </w:r>
      <w:proofErr w:type="spellEnd"/>
      <w:r w:rsidRPr="00BA6D4E">
        <w:rPr>
          <w:lang w:val="ru-RU"/>
        </w:rPr>
        <w:t>.</w:t>
      </w:r>
    </w:p>
    <w:p w14:paraId="3E412378" w14:textId="77777777" w:rsidR="00525539" w:rsidRPr="00BA6D4E" w:rsidRDefault="00D31A3A">
      <w:pPr>
        <w:pStyle w:val="a0"/>
        <w:rPr>
          <w:lang w:val="ru-RU"/>
        </w:rPr>
      </w:pP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арқылы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файлдарды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жаңарту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сақтау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жұмыстарын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орындадым</w:t>
      </w:r>
      <w:proofErr w:type="spellEnd"/>
      <w:r w:rsidRPr="00BA6D4E">
        <w:rPr>
          <w:lang w:val="ru-RU"/>
        </w:rPr>
        <w:t>.</w:t>
      </w:r>
    </w:p>
    <w:p w14:paraId="63FA9A4B" w14:textId="77777777" w:rsidR="00525539" w:rsidRPr="00BA6D4E" w:rsidRDefault="00D31A3A">
      <w:pPr>
        <w:pStyle w:val="1"/>
        <w:rPr>
          <w:color w:val="auto"/>
          <w:lang w:val="ru-RU"/>
        </w:rPr>
      </w:pPr>
      <w:proofErr w:type="spellStart"/>
      <w:r w:rsidRPr="00BA6D4E">
        <w:rPr>
          <w:color w:val="auto"/>
          <w:lang w:val="ru-RU"/>
        </w:rPr>
        <w:t>Практикалық</w:t>
      </w:r>
      <w:proofErr w:type="spellEnd"/>
      <w:r w:rsidRPr="00BA6D4E">
        <w:rPr>
          <w:color w:val="auto"/>
          <w:lang w:val="ru-RU"/>
        </w:rPr>
        <w:t xml:space="preserve"> </w:t>
      </w:r>
      <w:proofErr w:type="spellStart"/>
      <w:r w:rsidRPr="00BA6D4E">
        <w:rPr>
          <w:color w:val="auto"/>
          <w:lang w:val="ru-RU"/>
        </w:rPr>
        <w:t>жұмыс</w:t>
      </w:r>
      <w:proofErr w:type="spellEnd"/>
      <w:r w:rsidRPr="00BA6D4E">
        <w:rPr>
          <w:color w:val="auto"/>
          <w:lang w:val="ru-RU"/>
        </w:rPr>
        <w:t xml:space="preserve"> </w:t>
      </w:r>
      <w:proofErr w:type="spellStart"/>
      <w:r w:rsidRPr="00BA6D4E">
        <w:rPr>
          <w:color w:val="auto"/>
          <w:lang w:val="ru-RU"/>
        </w:rPr>
        <w:t>нәтижесі</w:t>
      </w:r>
      <w:proofErr w:type="spellEnd"/>
    </w:p>
    <w:p w14:paraId="1FFE1813" w14:textId="77777777" w:rsidR="00525539" w:rsidRPr="00BA6D4E" w:rsidRDefault="00D31A3A">
      <w:pPr>
        <w:rPr>
          <w:lang w:val="ru-RU"/>
        </w:rPr>
      </w:pPr>
      <w:r w:rsidRPr="00BA6D4E">
        <w:rPr>
          <w:lang w:val="ru-RU"/>
        </w:rPr>
        <w:br/>
        <w:t xml:space="preserve">Практика </w:t>
      </w:r>
      <w:proofErr w:type="spellStart"/>
      <w:r w:rsidRPr="00BA6D4E">
        <w:rPr>
          <w:lang w:val="ru-RU"/>
        </w:rPr>
        <w:t>нәтижесінде</w:t>
      </w:r>
      <w:proofErr w:type="spellEnd"/>
      <w:r w:rsidRPr="00BA6D4E">
        <w:rPr>
          <w:lang w:val="ru-RU"/>
        </w:rPr>
        <w:t xml:space="preserve"> </w:t>
      </w:r>
      <w:r>
        <w:t>Python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бағдарламалау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ортасы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толық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орнатылып</w:t>
      </w:r>
      <w:proofErr w:type="spellEnd"/>
      <w:r w:rsidRPr="00BA6D4E">
        <w:rPr>
          <w:lang w:val="ru-RU"/>
        </w:rPr>
        <w:t xml:space="preserve">, </w:t>
      </w:r>
      <w:proofErr w:type="spellStart"/>
      <w:r w:rsidRPr="00BA6D4E">
        <w:rPr>
          <w:lang w:val="ru-RU"/>
        </w:rPr>
        <w:t>алғашқы</w:t>
      </w:r>
      <w:proofErr w:type="spellEnd"/>
      <w:r w:rsidRPr="00BA6D4E">
        <w:rPr>
          <w:lang w:val="ru-RU"/>
        </w:rPr>
        <w:t xml:space="preserve"> </w:t>
      </w:r>
      <w:r>
        <w:t>Python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бағдарламасы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іске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қосылды</w:t>
      </w:r>
      <w:proofErr w:type="spellEnd"/>
      <w:r w:rsidRPr="00BA6D4E">
        <w:rPr>
          <w:lang w:val="ru-RU"/>
        </w:rPr>
        <w:t xml:space="preserve">. </w:t>
      </w:r>
      <w:r w:rsidRPr="00BA6D4E">
        <w:rPr>
          <w:lang w:val="ru-RU"/>
        </w:rPr>
        <w:br/>
      </w:r>
      <w:proofErr w:type="spellStart"/>
      <w:r w:rsidRPr="00BA6D4E">
        <w:rPr>
          <w:lang w:val="ru-RU"/>
        </w:rPr>
        <w:t>Сонымен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қатар</w:t>
      </w:r>
      <w:proofErr w:type="spellEnd"/>
      <w:r w:rsidRPr="00BA6D4E">
        <w:rPr>
          <w:lang w:val="ru-RU"/>
        </w:rPr>
        <w:t xml:space="preserve"> </w:t>
      </w: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платформасында</w:t>
      </w:r>
      <w:proofErr w:type="spellEnd"/>
      <w:r w:rsidRPr="00BA6D4E">
        <w:rPr>
          <w:lang w:val="ru-RU"/>
        </w:rPr>
        <w:t xml:space="preserve"> репозиторий </w:t>
      </w:r>
      <w:proofErr w:type="spellStart"/>
      <w:r w:rsidRPr="00BA6D4E">
        <w:rPr>
          <w:lang w:val="ru-RU"/>
        </w:rPr>
        <w:t>құрылып</w:t>
      </w:r>
      <w:proofErr w:type="spellEnd"/>
      <w:r w:rsidRPr="00BA6D4E">
        <w:rPr>
          <w:lang w:val="ru-RU"/>
        </w:rPr>
        <w:t xml:space="preserve">, </w:t>
      </w:r>
      <w:proofErr w:type="spellStart"/>
      <w:r w:rsidRPr="00BA6D4E">
        <w:rPr>
          <w:lang w:val="ru-RU"/>
        </w:rPr>
        <w:t>қажетті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файлдар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жүктелді</w:t>
      </w:r>
      <w:proofErr w:type="spellEnd"/>
      <w:r w:rsidRPr="00BA6D4E">
        <w:rPr>
          <w:lang w:val="ru-RU"/>
        </w:rPr>
        <w:t xml:space="preserve">. </w:t>
      </w:r>
      <w:r w:rsidRPr="00BA6D4E">
        <w:rPr>
          <w:lang w:val="ru-RU"/>
        </w:rPr>
        <w:br/>
      </w:r>
      <w:proofErr w:type="spellStart"/>
      <w:r w:rsidRPr="00BA6D4E">
        <w:rPr>
          <w:lang w:val="ru-RU"/>
        </w:rPr>
        <w:t>Жоба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құрылымы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ұйымдастырылып</w:t>
      </w:r>
      <w:proofErr w:type="spellEnd"/>
      <w:r w:rsidRPr="00BA6D4E">
        <w:rPr>
          <w:lang w:val="ru-RU"/>
        </w:rPr>
        <w:t xml:space="preserve">, </w:t>
      </w: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арқылы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файлдарды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сақтау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басқару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тәжірибесі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қалыптасты</w:t>
      </w:r>
      <w:proofErr w:type="spellEnd"/>
      <w:r w:rsidRPr="00BA6D4E">
        <w:rPr>
          <w:lang w:val="ru-RU"/>
        </w:rPr>
        <w:t>.</w:t>
      </w:r>
      <w:r w:rsidRPr="00BA6D4E">
        <w:rPr>
          <w:lang w:val="ru-RU"/>
        </w:rPr>
        <w:br/>
      </w:r>
    </w:p>
    <w:p w14:paraId="71EE48CC" w14:textId="77777777" w:rsidR="00525539" w:rsidRPr="00BA6D4E" w:rsidRDefault="00D31A3A">
      <w:pPr>
        <w:pStyle w:val="1"/>
        <w:rPr>
          <w:color w:val="auto"/>
          <w:lang w:val="ru-RU"/>
        </w:rPr>
      </w:pPr>
      <w:proofErr w:type="spellStart"/>
      <w:r w:rsidRPr="00BA6D4E">
        <w:rPr>
          <w:color w:val="auto"/>
          <w:lang w:val="ru-RU"/>
        </w:rPr>
        <w:lastRenderedPageBreak/>
        <w:t>Қорытынды</w:t>
      </w:r>
      <w:proofErr w:type="spellEnd"/>
    </w:p>
    <w:p w14:paraId="5D6BA747" w14:textId="77777777" w:rsidR="00525539" w:rsidRPr="00BA6D4E" w:rsidRDefault="00D31A3A">
      <w:pPr>
        <w:rPr>
          <w:lang w:val="ru-RU"/>
        </w:rPr>
      </w:pPr>
      <w:r w:rsidRPr="00BA6D4E">
        <w:rPr>
          <w:lang w:val="ru-RU"/>
        </w:rPr>
        <w:br/>
        <w:t xml:space="preserve">Практика </w:t>
      </w:r>
      <w:proofErr w:type="spellStart"/>
      <w:r w:rsidRPr="00BA6D4E">
        <w:rPr>
          <w:lang w:val="ru-RU"/>
        </w:rPr>
        <w:t>барысында</w:t>
      </w:r>
      <w:proofErr w:type="spellEnd"/>
      <w:r w:rsidRPr="00BA6D4E">
        <w:rPr>
          <w:lang w:val="ru-RU"/>
        </w:rPr>
        <w:t xml:space="preserve"> </w:t>
      </w:r>
      <w:r>
        <w:t>Python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бағдарламалау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тілімен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жасауға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қажетті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негізгі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құралдар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орнатылды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платформасымен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жасау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дағдылары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дамытылды</w:t>
      </w:r>
      <w:proofErr w:type="spellEnd"/>
      <w:r w:rsidRPr="00BA6D4E">
        <w:rPr>
          <w:lang w:val="ru-RU"/>
        </w:rPr>
        <w:t xml:space="preserve">. </w:t>
      </w:r>
      <w:r w:rsidRPr="00BA6D4E">
        <w:rPr>
          <w:lang w:val="ru-RU"/>
        </w:rPr>
        <w:br/>
      </w:r>
      <w:proofErr w:type="spellStart"/>
      <w:r w:rsidRPr="00BA6D4E">
        <w:rPr>
          <w:lang w:val="ru-RU"/>
        </w:rPr>
        <w:t>Бұл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тәжірибе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болашақта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бағдарламалау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жобаларын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ұйымдастыруға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және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командалық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жұмыстарды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орындауға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үлкен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көмегін</w:t>
      </w:r>
      <w:proofErr w:type="spellEnd"/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тигізеді</w:t>
      </w:r>
      <w:proofErr w:type="spellEnd"/>
      <w:r w:rsidRPr="00BA6D4E">
        <w:rPr>
          <w:lang w:val="ru-RU"/>
        </w:rPr>
        <w:t>.</w:t>
      </w:r>
      <w:r w:rsidRPr="00BA6D4E">
        <w:rPr>
          <w:lang w:val="ru-RU"/>
        </w:rPr>
        <w:br/>
      </w:r>
    </w:p>
    <w:p w14:paraId="05FD41A9" w14:textId="77777777" w:rsidR="00525539" w:rsidRPr="00BA6D4E" w:rsidRDefault="00D31A3A">
      <w:pPr>
        <w:pStyle w:val="1"/>
        <w:rPr>
          <w:color w:val="auto"/>
          <w:lang w:val="ru-RU"/>
        </w:rPr>
      </w:pPr>
      <w:proofErr w:type="spellStart"/>
      <w:r w:rsidRPr="00BA6D4E">
        <w:rPr>
          <w:color w:val="auto"/>
          <w:lang w:val="ru-RU"/>
        </w:rPr>
        <w:t>Қосымша</w:t>
      </w:r>
      <w:proofErr w:type="spellEnd"/>
    </w:p>
    <w:p w14:paraId="5A50815B" w14:textId="16E04928" w:rsidR="00BA6D4E" w:rsidRPr="00BA6D4E" w:rsidRDefault="00D31A3A">
      <w:pPr>
        <w:rPr>
          <w:lang w:val="ru-RU"/>
        </w:rPr>
      </w:pPr>
      <w:r>
        <w:t>GitHub</w:t>
      </w:r>
      <w:r w:rsidRPr="00BA6D4E">
        <w:rPr>
          <w:lang w:val="ru-RU"/>
        </w:rPr>
        <w:t xml:space="preserve"> </w:t>
      </w:r>
      <w:proofErr w:type="spellStart"/>
      <w:r w:rsidRPr="00BA6D4E">
        <w:rPr>
          <w:lang w:val="ru-RU"/>
        </w:rPr>
        <w:t>сілтемесі</w:t>
      </w:r>
      <w:proofErr w:type="spellEnd"/>
      <w:r w:rsidRPr="00BA6D4E">
        <w:rPr>
          <w:lang w:val="ru-RU"/>
        </w:rPr>
        <w:t xml:space="preserve">: </w:t>
      </w:r>
      <w:hyperlink r:id="rId8" w:history="1">
        <w:r w:rsidR="00BA6D4E" w:rsidRPr="007E7D8F">
          <w:rPr>
            <w:rStyle w:val="aff2"/>
          </w:rPr>
          <w:t>https</w:t>
        </w:r>
        <w:r w:rsidR="00BA6D4E" w:rsidRPr="007E7D8F">
          <w:rPr>
            <w:rStyle w:val="aff2"/>
            <w:lang w:val="ru-RU"/>
          </w:rPr>
          <w:t>://</w:t>
        </w:r>
        <w:proofErr w:type="spellStart"/>
        <w:r w:rsidR="00BA6D4E" w:rsidRPr="007E7D8F">
          <w:rPr>
            <w:rStyle w:val="aff2"/>
          </w:rPr>
          <w:t>github</w:t>
        </w:r>
        <w:proofErr w:type="spellEnd"/>
        <w:r w:rsidR="00BA6D4E" w:rsidRPr="007E7D8F">
          <w:rPr>
            <w:rStyle w:val="aff2"/>
            <w:lang w:val="ru-RU"/>
          </w:rPr>
          <w:t>.</w:t>
        </w:r>
        <w:r w:rsidR="00BA6D4E" w:rsidRPr="007E7D8F">
          <w:rPr>
            <w:rStyle w:val="aff2"/>
          </w:rPr>
          <w:t>com</w:t>
        </w:r>
        <w:r w:rsidR="00BA6D4E" w:rsidRPr="007E7D8F">
          <w:rPr>
            <w:rStyle w:val="aff2"/>
            <w:lang w:val="ru-RU"/>
          </w:rPr>
          <w:t>/</w:t>
        </w:r>
        <w:r w:rsidR="00BA6D4E" w:rsidRPr="007E7D8F">
          <w:rPr>
            <w:rStyle w:val="aff2"/>
          </w:rPr>
          <w:t>Anel</w:t>
        </w:r>
        <w:r w:rsidR="00BA6D4E" w:rsidRPr="007E7D8F">
          <w:rPr>
            <w:rStyle w:val="aff2"/>
            <w:lang w:val="ru-RU"/>
          </w:rPr>
          <w:t>200784/</w:t>
        </w:r>
        <w:r w:rsidR="00BA6D4E" w:rsidRPr="007E7D8F">
          <w:rPr>
            <w:rStyle w:val="aff2"/>
          </w:rPr>
          <w:t>practice</w:t>
        </w:r>
        <w:r w:rsidR="00BA6D4E" w:rsidRPr="007E7D8F">
          <w:rPr>
            <w:rStyle w:val="aff2"/>
            <w:lang w:val="ru-RU"/>
          </w:rPr>
          <w:t>-</w:t>
        </w:r>
        <w:r w:rsidR="00BA6D4E" w:rsidRPr="007E7D8F">
          <w:rPr>
            <w:rStyle w:val="aff2"/>
          </w:rPr>
          <w:t>python</w:t>
        </w:r>
        <w:r w:rsidR="00BA6D4E" w:rsidRPr="007E7D8F">
          <w:rPr>
            <w:rStyle w:val="aff2"/>
            <w:lang w:val="ru-RU"/>
          </w:rPr>
          <w:t>-2026/</w:t>
        </w:r>
        <w:r w:rsidR="00BA6D4E" w:rsidRPr="007E7D8F">
          <w:rPr>
            <w:rStyle w:val="aff2"/>
          </w:rPr>
          <w:t>upload</w:t>
        </w:r>
      </w:hyperlink>
    </w:p>
    <w:p w14:paraId="5E28C717" w14:textId="77777777" w:rsidR="00BA6D4E" w:rsidRDefault="00BA6D4E"/>
    <w:p w14:paraId="4EBC6349" w14:textId="0A71BAB2" w:rsidR="00BA6D4E" w:rsidRPr="00BA6D4E" w:rsidRDefault="00BA6D4E">
      <w:r>
        <w:rPr>
          <w:noProof/>
        </w:rPr>
        <w:drawing>
          <wp:inline distT="0" distB="0" distL="0" distR="0" wp14:anchorId="3F3B9E58" wp14:editId="640FBB89">
            <wp:extent cx="5486400" cy="3086100"/>
            <wp:effectExtent l="0" t="0" r="0" b="0"/>
            <wp:docPr id="53094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D4E" w:rsidRPr="00BA6D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1D03" w14:textId="77777777" w:rsidR="00525539" w:rsidRDefault="00D31A3A">
      <w:pPr>
        <w:spacing w:line="240" w:lineRule="auto"/>
      </w:pPr>
      <w:r>
        <w:separator/>
      </w:r>
    </w:p>
  </w:endnote>
  <w:endnote w:type="continuationSeparator" w:id="0">
    <w:p w14:paraId="7E162290" w14:textId="77777777" w:rsidR="00525539" w:rsidRDefault="00D31A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3A7E" w14:textId="77777777" w:rsidR="00525539" w:rsidRDefault="00D31A3A">
      <w:pPr>
        <w:spacing w:after="0"/>
      </w:pPr>
      <w:r>
        <w:separator/>
      </w:r>
    </w:p>
  </w:footnote>
  <w:footnote w:type="continuationSeparator" w:id="0">
    <w:p w14:paraId="0818D5BC" w14:textId="77777777" w:rsidR="00525539" w:rsidRDefault="00D31A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28821234">
    <w:abstractNumId w:val="5"/>
  </w:num>
  <w:num w:numId="2" w16cid:durableId="1572233640">
    <w:abstractNumId w:val="3"/>
  </w:num>
  <w:num w:numId="3" w16cid:durableId="681514831">
    <w:abstractNumId w:val="2"/>
  </w:num>
  <w:num w:numId="4" w16cid:durableId="996227831">
    <w:abstractNumId w:val="4"/>
  </w:num>
  <w:num w:numId="5" w16cid:durableId="2083091850">
    <w:abstractNumId w:val="1"/>
  </w:num>
  <w:num w:numId="6" w16cid:durableId="32925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CC0"/>
    <w:rsid w:val="00525539"/>
    <w:rsid w:val="008F46FD"/>
    <w:rsid w:val="00AA1D8D"/>
    <w:rsid w:val="00B47730"/>
    <w:rsid w:val="00BA6D4E"/>
    <w:rsid w:val="00CB0664"/>
    <w:rsid w:val="00D31A3A"/>
    <w:rsid w:val="00FC693F"/>
    <w:rsid w:val="0E2D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33A29"/>
  <w14:defaultImageDpi w14:val="300"/>
  <w15:docId w15:val="{09D2DDF9-2579-466B-BB57-F328D224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Верхний колонтитул Знак"/>
    <w:basedOn w:val="a2"/>
    <w:link w:val="ab"/>
    <w:uiPriority w:val="99"/>
    <w:qFormat/>
  </w:style>
  <w:style w:type="character" w:customStyle="1" w:styleId="aa">
    <w:name w:val="Нижний колонтитул Знак"/>
    <w:basedOn w:val="a2"/>
    <w:link w:val="a9"/>
    <w:uiPriority w:val="99"/>
    <w:qFormat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Заголовок Знак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Подзаголовок Знак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0">
    <w:name w:val="Текст макроса Знак"/>
    <w:basedOn w:val="a2"/>
    <w:link w:val="af"/>
    <w:uiPriority w:val="99"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character" w:styleId="aff2">
    <w:name w:val="Hyperlink"/>
    <w:basedOn w:val="a2"/>
    <w:uiPriority w:val="99"/>
    <w:unhideWhenUsed/>
    <w:rsid w:val="00BA6D4E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BA6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el200784/practice-python-2026/up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Анель Абитай</cp:lastModifiedBy>
  <cp:revision>2</cp:revision>
  <dcterms:created xsi:type="dcterms:W3CDTF">2026-05-29T10:38:00Z</dcterms:created>
  <dcterms:modified xsi:type="dcterms:W3CDTF">2026-05-29T10:38:00Z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eyJoZGlkIjoiZjliZWU1MjdhNjAwZWZlYTEzODhhMGFjNjU0NDNmNTgifQ==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76F6EA52CF81473287557CFBA0046990_12</vt:lpwstr>
  </property>
</Properties>
</file>